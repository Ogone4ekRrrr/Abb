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6CA267"/>
    <w:p w14:paraId="6EBD9A89">
      <w:pPr>
        <w:rPr>
          <w:lang w:val="ru-RU"/>
        </w:rPr>
      </w:pPr>
      <w:r>
        <w:rPr>
          <w:lang w:val="ru-RU"/>
        </w:rPr>
        <w:t>Кпукпукп</w:t>
      </w:r>
    </w:p>
    <w:p w14:paraId="001B8CB6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C4E5A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523C4E5A"/>
    <w:rsid w:val="7060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2026-02-11T08:13:00Z</dcterms:created>
  <dc:creator>Марина Ковалёва</dc:creator>
  <cp:lastModifiedBy>Марина Ковалёва</cp:lastModifiedBy>
  <dcterms:modified xsi:type="dcterms:W3CDTF">2026-02-11T08:14:17Z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A59DC245D29F44DA8E5284DB59683E45_11</vt:lpwstr>
  </property>
</Properties>
</file>